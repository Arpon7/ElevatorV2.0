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FE9AE">
      <w:pPr>
        <w:jc w:val="center"/>
        <w:rPr>
          <w:rFonts w:hint="default"/>
          <w:b/>
          <w:bCs/>
          <w:sz w:val="36"/>
          <w:szCs w:val="32"/>
          <w:lang w:val="en-US"/>
        </w:rPr>
      </w:pPr>
      <w:r>
        <w:rPr>
          <w:rFonts w:hint="default"/>
          <w:b/>
          <w:bCs/>
          <w:sz w:val="36"/>
          <w:szCs w:val="32"/>
          <w:lang w:val="en-US"/>
        </w:rPr>
        <w:t>Demostration Report</w:t>
      </w:r>
    </w:p>
    <w:p w14:paraId="7009E1DD">
      <w:pPr>
        <w:jc w:val="center"/>
        <w:rPr>
          <w:rFonts w:hint="default"/>
          <w:b w:val="0"/>
          <w:bCs w:val="0"/>
          <w:sz w:val="24"/>
          <w:szCs w:val="22"/>
          <w:lang w:val="en-US"/>
        </w:rPr>
      </w:pPr>
      <w:r>
        <w:rPr>
          <w:rFonts w:hint="default"/>
          <w:b w:val="0"/>
          <w:bCs w:val="0"/>
          <w:sz w:val="24"/>
          <w:szCs w:val="22"/>
          <w:lang w:val="en-US"/>
        </w:rPr>
        <w:t xml:space="preserve">Github link: </w:t>
      </w:r>
      <w:r>
        <w:rPr>
          <w:rFonts w:hint="default"/>
          <w:b w:val="0"/>
          <w:bCs w:val="0"/>
          <w:sz w:val="24"/>
          <w:szCs w:val="22"/>
          <w:lang w:val="en-US"/>
        </w:rPr>
        <w:fldChar w:fldCharType="begin"/>
      </w:r>
      <w:r>
        <w:rPr>
          <w:rFonts w:hint="default"/>
          <w:b w:val="0"/>
          <w:bCs w:val="0"/>
          <w:sz w:val="24"/>
          <w:szCs w:val="22"/>
          <w:lang w:val="en-US"/>
        </w:rPr>
        <w:instrText xml:space="preserve"> HYPERLINK "https://github.com/Arpon7/ElevatorV2.0/tree/main" </w:instrText>
      </w:r>
      <w:r>
        <w:rPr>
          <w:rFonts w:hint="default"/>
          <w:b w:val="0"/>
          <w:bCs w:val="0"/>
          <w:sz w:val="24"/>
          <w:szCs w:val="22"/>
          <w:lang w:val="en-US"/>
        </w:rPr>
        <w:fldChar w:fldCharType="separate"/>
      </w:r>
      <w:r>
        <w:rPr>
          <w:rStyle w:val="51"/>
          <w:rFonts w:hint="default"/>
          <w:b w:val="0"/>
          <w:bCs w:val="0"/>
          <w:sz w:val="24"/>
          <w:szCs w:val="22"/>
          <w:lang w:val="en-US"/>
        </w:rPr>
        <w:t>https://github.com/Arpon7/ElevatorV2.0/tree/main</w:t>
      </w:r>
      <w:r>
        <w:rPr>
          <w:rFonts w:hint="default"/>
          <w:b w:val="0"/>
          <w:bCs w:val="0"/>
          <w:sz w:val="24"/>
          <w:szCs w:val="22"/>
          <w:lang w:val="en-US"/>
        </w:rPr>
        <w:fldChar w:fldCharType="end"/>
      </w:r>
      <w:r>
        <w:rPr>
          <w:rFonts w:hint="default"/>
          <w:b w:val="0"/>
          <w:bCs w:val="0"/>
          <w:sz w:val="24"/>
          <w:szCs w:val="22"/>
          <w:lang w:val="en-US"/>
        </w:rPr>
        <w:t xml:space="preserve"> </w:t>
      </w:r>
    </w:p>
    <w:p w14:paraId="2417C50F">
      <w:pPr>
        <w:jc w:val="left"/>
        <w:rPr>
          <w:rFonts w:hint="default"/>
          <w:b w:val="0"/>
          <w:bCs w:val="0"/>
          <w:sz w:val="24"/>
          <w:szCs w:val="22"/>
          <w:lang w:val="en-US"/>
        </w:rPr>
      </w:pPr>
    </w:p>
    <w:p w14:paraId="4143BE64">
      <w:pPr>
        <w:jc w:val="both"/>
        <w:rPr>
          <w:rFonts w:hint="default"/>
          <w:b w:val="0"/>
          <w:bCs w:val="0"/>
          <w:sz w:val="24"/>
          <w:szCs w:val="22"/>
          <w:lang w:val="en-US"/>
        </w:rPr>
      </w:pPr>
    </w:p>
    <w:p w14:paraId="4F45CC1C">
      <w:pPr>
        <w:jc w:val="both"/>
        <w:rPr>
          <w:rFonts w:hint="default"/>
          <w:b w:val="0"/>
          <w:bCs w:val="0"/>
          <w:sz w:val="24"/>
          <w:szCs w:val="22"/>
          <w:lang w:val="en-US"/>
        </w:rPr>
      </w:pPr>
      <w:r>
        <w:rPr>
          <w:rFonts w:hint="default"/>
          <w:b/>
          <w:bCs/>
          <w:sz w:val="24"/>
          <w:szCs w:val="22"/>
          <w:lang w:val="en-US"/>
        </w:rPr>
        <w:fldChar w:fldCharType="begin"/>
      </w:r>
      <w:r>
        <w:rPr>
          <w:rFonts w:hint="default"/>
          <w:b/>
          <w:bCs/>
          <w:sz w:val="24"/>
          <w:szCs w:val="22"/>
          <w:lang w:val="en-US"/>
        </w:rPr>
        <w:instrText xml:space="preserve"> HYPERLINK "https://github.com/Arpon7/ElevatorV2.0/tree/main" </w:instrText>
      </w:r>
      <w:r>
        <w:rPr>
          <w:rFonts w:hint="default"/>
          <w:b/>
          <w:bCs/>
          <w:sz w:val="24"/>
          <w:szCs w:val="22"/>
          <w:lang w:val="en-US"/>
        </w:rPr>
        <w:fldChar w:fldCharType="separate"/>
      </w:r>
      <w:r>
        <w:rPr>
          <w:rStyle w:val="51"/>
          <w:rFonts w:hint="default"/>
          <w:b/>
          <w:bCs/>
          <w:sz w:val="24"/>
          <w:szCs w:val="22"/>
          <w:lang w:val="en-US"/>
        </w:rPr>
        <w:t>ElevatorV2.0</w:t>
      </w:r>
      <w:r>
        <w:rPr>
          <w:rFonts w:hint="default"/>
          <w:b/>
          <w:bCs/>
          <w:sz w:val="24"/>
          <w:szCs w:val="22"/>
          <w:lang w:val="en-US"/>
        </w:rPr>
        <w:fldChar w:fldCharType="end"/>
      </w:r>
      <w:r>
        <w:rPr>
          <w:rFonts w:hint="default"/>
          <w:b w:val="0"/>
          <w:bCs w:val="0"/>
          <w:sz w:val="24"/>
          <w:szCs w:val="22"/>
          <w:lang w:val="en-US"/>
        </w:rPr>
        <w:t xml:space="preserve">  is a small project to explain how a lift (elevator) works. A four-story building is chosen as a test case. </w:t>
      </w:r>
    </w:p>
    <w:p w14:paraId="13C78AA2">
      <w:pPr>
        <w:jc w:val="both"/>
        <w:rPr>
          <w:rFonts w:hint="default"/>
          <w:b w:val="0"/>
          <w:bCs w:val="0"/>
          <w:sz w:val="24"/>
          <w:szCs w:val="22"/>
          <w:lang w:val="en-US"/>
        </w:rPr>
      </w:pPr>
    </w:p>
    <w:p w14:paraId="44BDDAB6">
      <w:pPr>
        <w:jc w:val="both"/>
        <w:rPr>
          <w:rFonts w:hint="default"/>
          <w:b w:val="0"/>
          <w:bCs w:val="0"/>
          <w:i/>
          <w:iCs/>
          <w:sz w:val="24"/>
          <w:szCs w:val="22"/>
          <w:u w:val="single"/>
          <w:lang w:val="en-US"/>
        </w:rPr>
      </w:pPr>
      <w:r>
        <w:rPr>
          <w:rFonts w:hint="default"/>
          <w:b w:val="0"/>
          <w:bCs w:val="0"/>
          <w:i/>
          <w:iCs/>
          <w:sz w:val="24"/>
          <w:szCs w:val="22"/>
          <w:u w:val="single"/>
          <w:lang w:val="en-US"/>
        </w:rPr>
        <w:t>The repository mainly has 3 parts:</w:t>
      </w:r>
    </w:p>
    <w:p w14:paraId="7232D588">
      <w:pPr>
        <w:numPr>
          <w:ilvl w:val="0"/>
          <w:numId w:val="11"/>
        </w:numPr>
        <w:ind w:left="425" w:leftChars="0" w:hanging="425" w:firstLineChars="0"/>
        <w:jc w:val="both"/>
        <w:rPr>
          <w:rFonts w:hint="default"/>
          <w:b w:val="0"/>
          <w:bCs w:val="0"/>
          <w:sz w:val="24"/>
          <w:szCs w:val="22"/>
          <w:lang w:val="en-US"/>
        </w:rPr>
      </w:pPr>
      <w:r>
        <w:rPr>
          <w:rFonts w:hint="default"/>
          <w:b w:val="0"/>
          <w:bCs w:val="0"/>
          <w:sz w:val="24"/>
          <w:szCs w:val="22"/>
          <w:lang w:val="en-US"/>
        </w:rPr>
        <w:t xml:space="preserve">An interactive webpage: to comprehend the algorithm that is used to run the elevator system efficiently between floors. </w:t>
      </w:r>
    </w:p>
    <w:p w14:paraId="46243E41">
      <w:pPr>
        <w:numPr>
          <w:ilvl w:val="0"/>
          <w:numId w:val="11"/>
        </w:numPr>
        <w:ind w:left="425" w:leftChars="0" w:hanging="425" w:firstLineChars="0"/>
        <w:jc w:val="both"/>
        <w:rPr>
          <w:rFonts w:hint="default"/>
          <w:b w:val="0"/>
          <w:bCs w:val="0"/>
          <w:sz w:val="24"/>
          <w:szCs w:val="22"/>
          <w:lang w:val="en-US"/>
        </w:rPr>
      </w:pPr>
      <w:r>
        <w:rPr>
          <w:rFonts w:hint="default"/>
          <w:b w:val="0"/>
          <w:bCs w:val="0"/>
          <w:sz w:val="24"/>
          <w:szCs w:val="22"/>
          <w:lang w:val="en-US"/>
        </w:rPr>
        <w:t xml:space="preserve">A wowki simulation: to demonstrate the firmware and hardware implementation </w:t>
      </w:r>
    </w:p>
    <w:p w14:paraId="78668E42">
      <w:pPr>
        <w:numPr>
          <w:ilvl w:val="0"/>
          <w:numId w:val="11"/>
        </w:numPr>
        <w:ind w:left="425" w:leftChars="0" w:hanging="425" w:firstLineChars="0"/>
        <w:jc w:val="both"/>
        <w:rPr>
          <w:rFonts w:hint="default"/>
          <w:b w:val="0"/>
          <w:bCs w:val="0"/>
          <w:sz w:val="24"/>
          <w:szCs w:val="22"/>
          <w:lang w:val="en-US"/>
        </w:rPr>
      </w:pPr>
      <w:r>
        <w:rPr>
          <w:rFonts w:hint="default"/>
          <w:b w:val="0"/>
          <w:bCs w:val="0"/>
          <w:sz w:val="24"/>
          <w:szCs w:val="22"/>
          <w:lang w:val="en-US"/>
        </w:rPr>
        <w:t xml:space="preserve">A Python-based demo: for the data-logger (to enable predictive maintenance). </w:t>
      </w:r>
    </w:p>
    <w:p w14:paraId="6FBA8D37">
      <w:pPr>
        <w:numPr>
          <w:numId w:val="0"/>
        </w:numPr>
        <w:ind w:leftChars="0"/>
        <w:jc w:val="both"/>
        <w:rPr>
          <w:rFonts w:hint="default"/>
          <w:b w:val="0"/>
          <w:bCs w:val="0"/>
          <w:sz w:val="24"/>
          <w:szCs w:val="22"/>
          <w:lang w:val="en-US"/>
        </w:rPr>
      </w:pPr>
    </w:p>
    <w:p w14:paraId="0A45D040">
      <w:pPr>
        <w:numPr>
          <w:numId w:val="0"/>
        </w:numPr>
        <w:ind w:leftChars="0"/>
        <w:jc w:val="both"/>
        <w:rPr>
          <w:rFonts w:hint="default"/>
          <w:b w:val="0"/>
          <w:bCs w:val="0"/>
          <w:sz w:val="24"/>
          <w:szCs w:val="22"/>
          <w:lang w:val="en-US"/>
        </w:rPr>
      </w:pPr>
      <w:r>
        <w:rPr>
          <w:rFonts w:hint="default"/>
          <w:b w:val="0"/>
          <w:bCs w:val="0"/>
          <w:sz w:val="24"/>
          <w:szCs w:val="22"/>
          <w:lang w:val="en-US"/>
        </w:rPr>
        <w:t xml:space="preserve">In the real world, an elevator system is generally PLC based. This is a distributed system with a main controller. </w:t>
      </w:r>
    </w:p>
    <w:p w14:paraId="64C73716">
      <w:pPr>
        <w:numPr>
          <w:numId w:val="0"/>
        </w:numPr>
        <w:ind w:leftChars="0"/>
        <w:jc w:val="both"/>
        <w:rPr>
          <w:rFonts w:hint="default"/>
          <w:b w:val="0"/>
          <w:bCs w:val="0"/>
          <w:sz w:val="24"/>
          <w:szCs w:val="22"/>
          <w:lang w:val="en-US"/>
        </w:rPr>
      </w:pPr>
    </w:p>
    <w:p w14:paraId="67AF6BED">
      <w:pPr>
        <w:numPr>
          <w:numId w:val="0"/>
        </w:numPr>
        <w:ind w:leftChars="0"/>
        <w:jc w:val="both"/>
        <w:rPr>
          <w:rFonts w:hint="default"/>
          <w:b w:val="0"/>
          <w:bCs w:val="0"/>
          <w:i/>
          <w:iCs/>
          <w:sz w:val="24"/>
          <w:szCs w:val="22"/>
          <w:u w:val="single"/>
          <w:lang w:val="en-US"/>
        </w:rPr>
      </w:pPr>
      <w:r>
        <w:rPr>
          <w:rFonts w:hint="default"/>
          <w:b w:val="0"/>
          <w:bCs w:val="0"/>
          <w:i/>
          <w:iCs/>
          <w:sz w:val="24"/>
          <w:szCs w:val="22"/>
          <w:u w:val="single"/>
          <w:lang w:val="en-US"/>
        </w:rPr>
        <w:t xml:space="preserve">The key components are: </w:t>
      </w:r>
    </w:p>
    <w:p w14:paraId="291278EF">
      <w:pPr>
        <w:numPr>
          <w:numId w:val="0"/>
        </w:numPr>
        <w:ind w:leftChars="0"/>
        <w:jc w:val="both"/>
        <w:rPr>
          <w:rFonts w:hint="default"/>
          <w:b w:val="0"/>
          <w:bCs w:val="0"/>
          <w:sz w:val="24"/>
          <w:szCs w:val="22"/>
          <w:lang w:val="en-US"/>
        </w:rPr>
      </w:pPr>
      <w:r>
        <w:rPr>
          <w:rFonts w:hint="default"/>
          <w:b w:val="0"/>
          <w:bCs w:val="0"/>
          <w:sz w:val="24"/>
          <w:szCs w:val="22"/>
          <w:lang w:val="en-US"/>
        </w:rPr>
        <w:t xml:space="preserve">Control System: decides which floor to go to and in what order </w:t>
      </w:r>
    </w:p>
    <w:p w14:paraId="65E40E41">
      <w:pPr>
        <w:numPr>
          <w:numId w:val="0"/>
        </w:numPr>
        <w:ind w:leftChars="0"/>
        <w:jc w:val="both"/>
        <w:rPr>
          <w:rFonts w:hint="default"/>
          <w:b w:val="0"/>
          <w:bCs w:val="0"/>
          <w:sz w:val="24"/>
          <w:szCs w:val="22"/>
          <w:lang w:val="en-US"/>
        </w:rPr>
      </w:pPr>
      <w:r>
        <w:rPr>
          <w:rFonts w:hint="default"/>
          <w:b w:val="0"/>
          <w:bCs w:val="0"/>
          <w:sz w:val="24"/>
          <w:szCs w:val="22"/>
          <w:lang w:val="en-US"/>
        </w:rPr>
        <w:t xml:space="preserve">Motor System: moves the elevator up and down </w:t>
      </w:r>
    </w:p>
    <w:p w14:paraId="56C77E2D">
      <w:pPr>
        <w:numPr>
          <w:numId w:val="0"/>
        </w:numPr>
        <w:ind w:leftChars="0"/>
        <w:jc w:val="both"/>
        <w:rPr>
          <w:rFonts w:hint="default"/>
          <w:b w:val="0"/>
          <w:bCs w:val="0"/>
          <w:sz w:val="24"/>
          <w:szCs w:val="22"/>
          <w:lang w:val="en-US"/>
        </w:rPr>
      </w:pPr>
      <w:r>
        <w:rPr>
          <w:rFonts w:hint="default"/>
          <w:b w:val="0"/>
          <w:bCs w:val="0"/>
          <w:sz w:val="24"/>
          <w:szCs w:val="22"/>
          <w:lang w:val="en-US"/>
        </w:rPr>
        <w:t xml:space="preserve">Safety System: ensures doors close, weight limits aren't exceeded </w:t>
      </w:r>
    </w:p>
    <w:p w14:paraId="58EC441D">
      <w:pPr>
        <w:numPr>
          <w:numId w:val="0"/>
        </w:numPr>
        <w:ind w:leftChars="0"/>
        <w:jc w:val="both"/>
        <w:rPr>
          <w:rFonts w:hint="default"/>
          <w:b w:val="0"/>
          <w:bCs w:val="0"/>
          <w:sz w:val="24"/>
          <w:szCs w:val="22"/>
          <w:lang w:val="en-US"/>
        </w:rPr>
      </w:pPr>
      <w:r>
        <w:rPr>
          <w:rFonts w:hint="default"/>
          <w:b w:val="0"/>
          <w:bCs w:val="0"/>
          <w:sz w:val="24"/>
          <w:szCs w:val="22"/>
          <w:lang w:val="en-US"/>
        </w:rPr>
        <w:t>Call System: buttons inside and outside the elevator</w:t>
      </w:r>
    </w:p>
    <w:p w14:paraId="0B12CDCD">
      <w:pPr>
        <w:numPr>
          <w:numId w:val="0"/>
        </w:numPr>
        <w:ind w:leftChars="0"/>
        <w:jc w:val="both"/>
        <w:rPr>
          <w:rFonts w:hint="default"/>
          <w:b w:val="0"/>
          <w:bCs w:val="0"/>
          <w:sz w:val="24"/>
          <w:szCs w:val="22"/>
          <w:lang w:val="en-US"/>
        </w:rPr>
      </w:pPr>
    </w:p>
    <w:p w14:paraId="58A5308C">
      <w:pPr>
        <w:numPr>
          <w:numId w:val="0"/>
        </w:numPr>
        <w:ind w:leftChars="0"/>
        <w:jc w:val="both"/>
        <w:rPr>
          <w:rFonts w:hint="default"/>
          <w:b w:val="0"/>
          <w:bCs w:val="0"/>
          <w:sz w:val="24"/>
          <w:szCs w:val="22"/>
          <w:lang w:val="en-US"/>
        </w:rPr>
      </w:pPr>
      <w:r>
        <w:rPr>
          <w:rFonts w:hint="default"/>
          <w:b w:val="0"/>
          <w:bCs w:val="0"/>
          <w:sz w:val="24"/>
          <w:szCs w:val="22"/>
          <w:lang w:val="en-US"/>
        </w:rPr>
        <w:t>Lots of hardware (with proper coordination) is required to build such a system. There is a motor drive to control the induction motor, a controller for user interactions, a safety and recovery system, a lighting and ventilation system, etc.</w:t>
      </w:r>
    </w:p>
    <w:p w14:paraId="7B04EBF8">
      <w:pPr>
        <w:numPr>
          <w:numId w:val="0"/>
        </w:numPr>
        <w:ind w:leftChars="0"/>
        <w:jc w:val="both"/>
        <w:rPr>
          <w:rFonts w:hint="default"/>
          <w:b w:val="0"/>
          <w:bCs w:val="0"/>
          <w:sz w:val="24"/>
          <w:szCs w:val="22"/>
          <w:lang w:val="en-US"/>
        </w:rPr>
      </w:pPr>
    </w:p>
    <w:p w14:paraId="048C3CF0">
      <w:pPr>
        <w:numPr>
          <w:numId w:val="0"/>
        </w:numPr>
        <w:ind w:leftChars="0"/>
        <w:jc w:val="both"/>
        <w:rPr>
          <w:rFonts w:hint="default"/>
          <w:b w:val="0"/>
          <w:bCs w:val="0"/>
          <w:sz w:val="24"/>
          <w:szCs w:val="22"/>
          <w:lang w:val="en-US"/>
        </w:rPr>
      </w:pPr>
      <w:r>
        <w:rPr>
          <w:rFonts w:hint="default"/>
          <w:b w:val="0"/>
          <w:bCs w:val="0"/>
          <w:sz w:val="24"/>
          <w:szCs w:val="22"/>
          <w:lang w:val="en-US"/>
        </w:rPr>
        <w:t xml:space="preserve">The control system plays the most important role in the smooth running of the elevator.  A bare minimum setup is done using a simulation platform, Wokwi. </w:t>
      </w:r>
    </w:p>
    <w:p w14:paraId="44C63492">
      <w:pPr>
        <w:numPr>
          <w:numId w:val="0"/>
        </w:numPr>
        <w:ind w:leftChars="0"/>
        <w:jc w:val="both"/>
        <w:rPr>
          <w:rFonts w:hint="default"/>
          <w:b w:val="0"/>
          <w:bCs w:val="0"/>
          <w:sz w:val="24"/>
          <w:szCs w:val="22"/>
          <w:lang w:val="en-US"/>
        </w:rPr>
      </w:pPr>
    </w:p>
    <w:p w14:paraId="7023F43B">
      <w:pPr>
        <w:numPr>
          <w:numId w:val="0"/>
        </w:numPr>
        <w:ind w:leftChars="0"/>
        <w:jc w:val="both"/>
        <w:rPr>
          <w:rFonts w:hint="default"/>
          <w:b w:val="0"/>
          <w:bCs w:val="0"/>
          <w:sz w:val="24"/>
          <w:szCs w:val="22"/>
          <w:lang w:val="en-US"/>
        </w:rPr>
      </w:pPr>
      <w:r>
        <w:rPr>
          <w:rFonts w:hint="default"/>
          <w:b w:val="0"/>
          <w:bCs w:val="0"/>
          <w:sz w:val="24"/>
          <w:szCs w:val="22"/>
          <w:lang w:val="en-US"/>
        </w:rPr>
        <w:t xml:space="preserve">Link to the simulation: </w:t>
      </w:r>
      <w:r>
        <w:rPr>
          <w:rFonts w:hint="default"/>
          <w:b w:val="0"/>
          <w:bCs w:val="0"/>
          <w:sz w:val="24"/>
          <w:szCs w:val="22"/>
          <w:lang w:val="en-US"/>
        </w:rPr>
        <w:fldChar w:fldCharType="begin"/>
      </w:r>
      <w:r>
        <w:rPr>
          <w:rFonts w:hint="default"/>
          <w:b w:val="0"/>
          <w:bCs w:val="0"/>
          <w:sz w:val="24"/>
          <w:szCs w:val="22"/>
          <w:lang w:val="en-US"/>
        </w:rPr>
        <w:instrText xml:space="preserve"> HYPERLINK "https://wokwi.com/projects/460287833026581505" </w:instrText>
      </w:r>
      <w:r>
        <w:rPr>
          <w:rFonts w:hint="default"/>
          <w:b w:val="0"/>
          <w:bCs w:val="0"/>
          <w:sz w:val="24"/>
          <w:szCs w:val="22"/>
          <w:lang w:val="en-US"/>
        </w:rPr>
        <w:fldChar w:fldCharType="separate"/>
      </w:r>
      <w:r>
        <w:rPr>
          <w:rStyle w:val="51"/>
          <w:rFonts w:hint="default"/>
          <w:b w:val="0"/>
          <w:bCs w:val="0"/>
          <w:sz w:val="24"/>
          <w:szCs w:val="22"/>
          <w:lang w:val="en-US"/>
        </w:rPr>
        <w:t>https://wokwi.com/projects/460287833026581505</w:t>
      </w:r>
      <w:r>
        <w:rPr>
          <w:rFonts w:hint="default"/>
          <w:b w:val="0"/>
          <w:bCs w:val="0"/>
          <w:sz w:val="24"/>
          <w:szCs w:val="22"/>
          <w:lang w:val="en-US"/>
        </w:rPr>
        <w:fldChar w:fldCharType="end"/>
      </w:r>
      <w:r>
        <w:rPr>
          <w:rFonts w:hint="default"/>
          <w:b w:val="0"/>
          <w:bCs w:val="0"/>
          <w:sz w:val="24"/>
          <w:szCs w:val="22"/>
          <w:lang w:val="en-US"/>
        </w:rPr>
        <w:t xml:space="preserve"> </w:t>
      </w:r>
    </w:p>
    <w:p w14:paraId="2C8BAE7F">
      <w:pPr>
        <w:numPr>
          <w:numId w:val="0"/>
        </w:numPr>
        <w:ind w:leftChars="0"/>
        <w:jc w:val="both"/>
        <w:rPr>
          <w:rFonts w:hint="default"/>
          <w:b w:val="0"/>
          <w:bCs w:val="0"/>
          <w:sz w:val="24"/>
          <w:szCs w:val="22"/>
          <w:lang w:val="en-US"/>
        </w:rPr>
      </w:pPr>
    </w:p>
    <w:p w14:paraId="1E660075">
      <w:pPr>
        <w:numPr>
          <w:numId w:val="0"/>
        </w:numPr>
        <w:ind w:leftChars="0"/>
        <w:jc w:val="both"/>
        <w:rPr>
          <w:rFonts w:hint="default"/>
          <w:b w:val="0"/>
          <w:bCs w:val="0"/>
          <w:i/>
          <w:iCs/>
          <w:sz w:val="24"/>
          <w:szCs w:val="22"/>
          <w:u w:val="single"/>
          <w:lang w:val="en-US"/>
        </w:rPr>
      </w:pPr>
      <w:r>
        <w:rPr>
          <w:rFonts w:hint="default"/>
          <w:b w:val="0"/>
          <w:bCs w:val="0"/>
          <w:i/>
          <w:iCs/>
          <w:sz w:val="24"/>
          <w:szCs w:val="22"/>
          <w:u w:val="single"/>
          <w:lang w:val="en-US"/>
        </w:rPr>
        <w:t>Limitations of this simulation:</w:t>
      </w:r>
    </w:p>
    <w:p w14:paraId="6849F7A8">
      <w:pPr>
        <w:numPr>
          <w:numId w:val="0"/>
        </w:numPr>
        <w:ind w:leftChars="0"/>
        <w:jc w:val="both"/>
        <w:rPr>
          <w:rFonts w:hint="default"/>
          <w:b w:val="0"/>
          <w:bCs w:val="0"/>
          <w:sz w:val="24"/>
          <w:szCs w:val="22"/>
          <w:lang w:val="en-US"/>
        </w:rPr>
      </w:pPr>
      <w:r>
        <w:rPr>
          <w:rFonts w:hint="default"/>
          <w:b w:val="0"/>
          <w:bCs w:val="0"/>
          <w:sz w:val="24"/>
          <w:szCs w:val="22"/>
          <w:lang w:val="en-US"/>
        </w:rPr>
        <w:t>While the processor is busy executing one task, any other command gets disregarded. For example, if the lift is going from floor 0 to floor 2, any call from floor 3 will not register. Using a dedicated controller for the call buttons and then sending the requests on a priority basis to the main controller will solve the problem.</w:t>
      </w:r>
    </w:p>
    <w:p w14:paraId="6158F4C4">
      <w:pPr>
        <w:numPr>
          <w:numId w:val="0"/>
        </w:numPr>
        <w:ind w:leftChars="0"/>
        <w:jc w:val="both"/>
        <w:rPr>
          <w:rFonts w:hint="default"/>
          <w:b w:val="0"/>
          <w:bCs w:val="0"/>
          <w:sz w:val="24"/>
          <w:szCs w:val="22"/>
          <w:lang w:val="en-US"/>
        </w:rPr>
      </w:pPr>
      <w:r>
        <w:rPr>
          <w:rFonts w:hint="default"/>
          <w:b w:val="0"/>
          <w:bCs w:val="0"/>
          <w:sz w:val="24"/>
          <w:szCs w:val="22"/>
          <w:lang w:val="en-US"/>
        </w:rPr>
        <w:t>No safety features (such as IR sensors to prevent door shutdown if a movement is detected on the cab door rail during closing) are implemented.</w:t>
      </w:r>
    </w:p>
    <w:p w14:paraId="46A694CC">
      <w:pPr>
        <w:numPr>
          <w:numId w:val="0"/>
        </w:numPr>
        <w:ind w:leftChars="0"/>
        <w:jc w:val="both"/>
        <w:rPr>
          <w:rFonts w:hint="default"/>
          <w:b w:val="0"/>
          <w:bCs w:val="0"/>
          <w:sz w:val="24"/>
          <w:szCs w:val="22"/>
          <w:lang w:val="en-US"/>
        </w:rPr>
      </w:pPr>
    </w:p>
    <w:p w14:paraId="57772475">
      <w:pPr>
        <w:numPr>
          <w:numId w:val="0"/>
        </w:numPr>
        <w:ind w:leftChars="0"/>
        <w:jc w:val="both"/>
        <w:rPr>
          <w:rFonts w:hint="default"/>
          <w:b w:val="0"/>
          <w:bCs w:val="0"/>
          <w:sz w:val="24"/>
          <w:szCs w:val="22"/>
          <w:lang w:val="en-US"/>
        </w:rPr>
      </w:pPr>
    </w:p>
    <w:p w14:paraId="0864EE30">
      <w:pPr>
        <w:numPr>
          <w:numId w:val="0"/>
        </w:numPr>
        <w:ind w:leftChars="0"/>
        <w:jc w:val="both"/>
        <w:rPr>
          <w:rFonts w:hint="default"/>
          <w:b w:val="0"/>
          <w:bCs w:val="0"/>
          <w:sz w:val="24"/>
          <w:szCs w:val="22"/>
          <w:lang w:val="en-US"/>
        </w:rPr>
      </w:pPr>
    </w:p>
    <w:p w14:paraId="68EB1986">
      <w:pPr>
        <w:numPr>
          <w:numId w:val="0"/>
        </w:numPr>
        <w:ind w:leftChars="0"/>
        <w:jc w:val="both"/>
        <w:rPr>
          <w:rFonts w:hint="default"/>
          <w:b w:val="0"/>
          <w:bCs w:val="0"/>
          <w:sz w:val="24"/>
          <w:szCs w:val="22"/>
          <w:lang w:val="en-US"/>
        </w:rPr>
      </w:pPr>
    </w:p>
    <w:p w14:paraId="248645DD">
      <w:pPr>
        <w:numPr>
          <w:numId w:val="0"/>
        </w:numPr>
        <w:ind w:leftChars="0"/>
        <w:jc w:val="both"/>
        <w:rPr>
          <w:rFonts w:hint="default"/>
          <w:b w:val="0"/>
          <w:bCs w:val="0"/>
          <w:sz w:val="24"/>
          <w:szCs w:val="22"/>
          <w:lang w:val="en-US"/>
        </w:rPr>
      </w:pPr>
    </w:p>
    <w:p w14:paraId="4C5D96D4">
      <w:pPr>
        <w:numPr>
          <w:numId w:val="0"/>
        </w:numPr>
        <w:ind w:leftChars="0"/>
        <w:jc w:val="both"/>
        <w:rPr>
          <w:rFonts w:hint="default"/>
          <w:b w:val="0"/>
          <w:bCs w:val="0"/>
          <w:sz w:val="24"/>
          <w:szCs w:val="22"/>
          <w:lang w:val="en-US"/>
        </w:rPr>
      </w:pPr>
      <w:r>
        <w:rPr>
          <w:rFonts w:hint="default"/>
          <w:b w:val="0"/>
          <w:bCs w:val="0"/>
          <w:sz w:val="24"/>
          <w:szCs w:val="22"/>
          <w:lang w:val="en-US"/>
        </w:rPr>
        <w:t xml:space="preserve">Elevator Algorithm (SCAN): </w:t>
      </w:r>
    </w:p>
    <w:p w14:paraId="291660AD">
      <w:pPr>
        <w:numPr>
          <w:numId w:val="0"/>
        </w:numPr>
        <w:ind w:leftChars="0"/>
        <w:jc w:val="center"/>
        <w:rPr>
          <w:rFonts w:hint="default"/>
          <w:b w:val="0"/>
          <w:bCs w:val="0"/>
          <w:sz w:val="24"/>
          <w:szCs w:val="22"/>
          <w:lang w:val="en-US"/>
        </w:rPr>
      </w:pPr>
      <w:r>
        <w:rPr>
          <w:rFonts w:hint="default"/>
          <w:b w:val="0"/>
          <w:bCs w:val="0"/>
          <w:sz w:val="24"/>
          <w:szCs w:val="22"/>
          <w:lang w:val="en-US"/>
        </w:rPr>
        <w:drawing>
          <wp:inline distT="0" distB="0" distL="114300" distR="114300">
            <wp:extent cx="4241800" cy="4472305"/>
            <wp:effectExtent l="0" t="0" r="0" b="0"/>
            <wp:docPr id="1" name="Picture 1" descr="scan_algorithm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an_algorithm_flowchart"/>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4241800" cy="4472305"/>
                    </a:xfrm>
                    <a:prstGeom prst="rect">
                      <a:avLst/>
                    </a:prstGeom>
                  </pic:spPr>
                </pic:pic>
              </a:graphicData>
            </a:graphic>
          </wp:inline>
        </w:drawing>
      </w:r>
    </w:p>
    <w:p w14:paraId="2255CF2C">
      <w:pPr>
        <w:numPr>
          <w:numId w:val="0"/>
        </w:numPr>
        <w:ind w:leftChars="0"/>
        <w:jc w:val="both"/>
        <w:rPr>
          <w:rFonts w:hint="default"/>
          <w:b w:val="0"/>
          <w:bCs w:val="0"/>
          <w:sz w:val="24"/>
          <w:szCs w:val="22"/>
          <w:lang w:val="en-US"/>
        </w:rPr>
      </w:pPr>
      <w:r>
        <w:rPr>
          <w:rFonts w:hint="default"/>
          <w:b w:val="0"/>
          <w:bCs w:val="0"/>
          <w:sz w:val="24"/>
          <w:szCs w:val="22"/>
          <w:lang w:val="en-US"/>
        </w:rPr>
        <w:t>This elevator serves 4 floors (Ground, 1, 2, 3) using the SCAN algorithm, which moves in one direction serving all requests before reversing. for the floor sensing sensor, push buttons are used. In the real world, limit switches do the job. Wowki Simulation:</w:t>
      </w:r>
    </w:p>
    <w:p w14:paraId="722C6593">
      <w:pPr>
        <w:numPr>
          <w:numId w:val="0"/>
        </w:numPr>
        <w:ind w:leftChars="0"/>
        <w:jc w:val="both"/>
        <w:rPr>
          <w:rFonts w:hint="default"/>
          <w:b w:val="0"/>
          <w:bCs w:val="0"/>
          <w:sz w:val="24"/>
          <w:szCs w:val="22"/>
          <w:lang w:val="en-US"/>
        </w:rPr>
      </w:pPr>
    </w:p>
    <w:p w14:paraId="39A76857">
      <w:pPr>
        <w:numPr>
          <w:numId w:val="0"/>
        </w:numPr>
        <w:ind w:leftChars="0"/>
        <w:jc w:val="both"/>
        <w:rPr>
          <w:rFonts w:hint="default"/>
          <w:b w:val="0"/>
          <w:bCs w:val="0"/>
          <w:sz w:val="24"/>
          <w:szCs w:val="22"/>
          <w:lang w:val="en-US"/>
        </w:rPr>
      </w:pPr>
      <w:r>
        <w:rPr>
          <w:rFonts w:hint="default"/>
          <w:b w:val="0"/>
          <w:bCs w:val="0"/>
          <w:sz w:val="24"/>
          <w:szCs w:val="22"/>
          <w:lang w:val="en-US"/>
        </w:rPr>
        <w:t xml:space="preserve">To understand the algorithm in an interactive way, this link can be visited: </w:t>
      </w:r>
      <w:r>
        <w:rPr>
          <w:rFonts w:hint="default"/>
          <w:b w:val="0"/>
          <w:bCs w:val="0"/>
          <w:sz w:val="24"/>
          <w:szCs w:val="22"/>
          <w:lang w:val="en-US"/>
        </w:rPr>
        <w:fldChar w:fldCharType="begin"/>
      </w:r>
      <w:r>
        <w:rPr>
          <w:rFonts w:hint="default"/>
          <w:b w:val="0"/>
          <w:bCs w:val="0"/>
          <w:sz w:val="24"/>
          <w:szCs w:val="22"/>
          <w:lang w:val="en-US"/>
        </w:rPr>
        <w:instrText xml:space="preserve"> HYPERLINK "https://arpon7.github.io/InteractiveElevator-web/" </w:instrText>
      </w:r>
      <w:r>
        <w:rPr>
          <w:rFonts w:hint="default"/>
          <w:b w:val="0"/>
          <w:bCs w:val="0"/>
          <w:sz w:val="24"/>
          <w:szCs w:val="22"/>
          <w:lang w:val="en-US"/>
        </w:rPr>
        <w:fldChar w:fldCharType="separate"/>
      </w:r>
      <w:r>
        <w:rPr>
          <w:rStyle w:val="51"/>
          <w:rFonts w:hint="default"/>
          <w:b w:val="0"/>
          <w:bCs w:val="0"/>
          <w:sz w:val="24"/>
          <w:szCs w:val="22"/>
          <w:lang w:val="en-US"/>
        </w:rPr>
        <w:t>https://arpon7.github.io/InteractiveElevator-web/</w:t>
      </w:r>
      <w:r>
        <w:rPr>
          <w:rFonts w:hint="default"/>
          <w:b w:val="0"/>
          <w:bCs w:val="0"/>
          <w:sz w:val="24"/>
          <w:szCs w:val="22"/>
          <w:lang w:val="en-US"/>
        </w:rPr>
        <w:fldChar w:fldCharType="end"/>
      </w:r>
      <w:r>
        <w:rPr>
          <w:rFonts w:hint="default"/>
          <w:b w:val="0"/>
          <w:bCs w:val="0"/>
          <w:sz w:val="24"/>
          <w:szCs w:val="22"/>
          <w:lang w:val="en-US"/>
        </w:rPr>
        <w:t xml:space="preserve"> </w:t>
      </w:r>
    </w:p>
    <w:p w14:paraId="192FAE96">
      <w:pPr>
        <w:numPr>
          <w:numId w:val="0"/>
        </w:numPr>
        <w:ind w:leftChars="0"/>
        <w:jc w:val="both"/>
        <w:rPr>
          <w:rFonts w:hint="default"/>
          <w:b w:val="0"/>
          <w:bCs w:val="0"/>
          <w:sz w:val="24"/>
          <w:szCs w:val="22"/>
          <w:lang w:val="en-US"/>
        </w:rPr>
      </w:pPr>
    </w:p>
    <w:p w14:paraId="21199768">
      <w:pPr>
        <w:numPr>
          <w:numId w:val="0"/>
        </w:numPr>
        <w:ind w:leftChars="0"/>
        <w:jc w:val="both"/>
        <w:rPr>
          <w:rFonts w:hint="default"/>
          <w:b w:val="0"/>
          <w:bCs w:val="0"/>
          <w:sz w:val="24"/>
          <w:szCs w:val="22"/>
          <w:lang w:val="en-US"/>
        </w:rPr>
      </w:pPr>
      <w:r>
        <w:rPr>
          <w:rFonts w:hint="default"/>
          <w:b w:val="0"/>
          <w:bCs w:val="0"/>
          <w:i/>
          <w:iCs/>
          <w:sz w:val="24"/>
          <w:szCs w:val="22"/>
          <w:u w:val="single"/>
          <w:lang w:val="en-US"/>
        </w:rPr>
        <w:t>The possible integration of AI:</w:t>
      </w:r>
    </w:p>
    <w:p w14:paraId="1CE9FC19">
      <w:pPr>
        <w:numPr>
          <w:numId w:val="0"/>
        </w:numPr>
        <w:ind w:leftChars="0"/>
        <w:jc w:val="both"/>
        <w:rPr>
          <w:rFonts w:hint="default"/>
          <w:b w:val="0"/>
          <w:bCs w:val="0"/>
          <w:sz w:val="24"/>
          <w:szCs w:val="22"/>
          <w:lang w:val="en-US"/>
        </w:rPr>
      </w:pPr>
      <w:r>
        <w:rPr>
          <w:rFonts w:hint="default"/>
          <w:b w:val="0"/>
          <w:bCs w:val="0"/>
          <w:sz w:val="24"/>
          <w:szCs w:val="22"/>
          <w:lang w:val="en-US"/>
        </w:rPr>
        <w:t>The provided elevator.py file simulates these parameters with the help of a GUI and creates a .CSV file as a datalogger. In the real world, an SBC (single-board computer) or a custom board with enough memory can handle this. Even such a setup can communicate with a remote server (cloud).</w:t>
      </w:r>
    </w:p>
    <w:p w14:paraId="05D856A3">
      <w:pPr>
        <w:numPr>
          <w:numId w:val="0"/>
        </w:numPr>
        <w:ind w:leftChars="0"/>
        <w:jc w:val="both"/>
        <w:rPr>
          <w:rFonts w:hint="default"/>
          <w:b w:val="0"/>
          <w:bCs w:val="0"/>
          <w:sz w:val="24"/>
          <w:szCs w:val="22"/>
          <w:lang w:val="en-US"/>
        </w:rPr>
      </w:pPr>
    </w:p>
    <w:p w14:paraId="6ABB2202">
      <w:pPr>
        <w:numPr>
          <w:numId w:val="0"/>
        </w:numPr>
        <w:ind w:leftChars="0"/>
        <w:jc w:val="both"/>
        <w:rPr>
          <w:rFonts w:hint="default"/>
          <w:b w:val="0"/>
          <w:bCs w:val="0"/>
          <w:i/>
          <w:iCs/>
          <w:sz w:val="24"/>
          <w:szCs w:val="22"/>
          <w:u w:val="single"/>
          <w:lang w:val="en-US"/>
        </w:rPr>
      </w:pPr>
      <w:r>
        <w:rPr>
          <w:rFonts w:hint="default"/>
          <w:b w:val="0"/>
          <w:bCs w:val="0"/>
          <w:i/>
          <w:iCs/>
          <w:sz w:val="24"/>
          <w:szCs w:val="22"/>
          <w:u w:val="single"/>
          <w:lang w:val="en-US"/>
        </w:rPr>
        <w:t xml:space="preserve">Work In Progress (WIP): </w:t>
      </w:r>
      <w:bookmarkStart w:id="0" w:name="_GoBack"/>
      <w:bookmarkEnd w:id="0"/>
    </w:p>
    <w:p w14:paraId="259A3732">
      <w:pPr>
        <w:numPr>
          <w:numId w:val="0"/>
        </w:numPr>
        <w:ind w:leftChars="0"/>
        <w:jc w:val="both"/>
        <w:rPr>
          <w:rFonts w:hint="default"/>
          <w:b w:val="0"/>
          <w:bCs w:val="0"/>
          <w:sz w:val="24"/>
          <w:szCs w:val="22"/>
          <w:lang w:val="en-US"/>
        </w:rPr>
      </w:pPr>
      <w:r>
        <w:rPr>
          <w:rFonts w:hint="default"/>
          <w:b w:val="0"/>
          <w:bCs w:val="0"/>
          <w:sz w:val="24"/>
          <w:szCs w:val="22"/>
          <w:lang w:val="en-US"/>
        </w:rPr>
        <w:t>As a stepping stone, this project is good. But the ultimate target is to build a product with features like Predictive Maintenance (PdM).</w:t>
      </w:r>
    </w:p>
    <w:p w14:paraId="6A8F3878">
      <w:pPr>
        <w:numPr>
          <w:numId w:val="0"/>
        </w:numPr>
        <w:ind w:leftChars="0"/>
        <w:jc w:val="both"/>
        <w:rPr>
          <w:rFonts w:hint="default"/>
          <w:b w:val="0"/>
          <w:bCs w:val="0"/>
          <w:sz w:val="24"/>
          <w:szCs w:val="22"/>
          <w:lang w:val="en-US"/>
        </w:rPr>
      </w:pPr>
    </w:p>
    <w:p w14:paraId="03040C67">
      <w:pPr>
        <w:numPr>
          <w:numId w:val="0"/>
        </w:numPr>
        <w:ind w:leftChars="0"/>
        <w:jc w:val="both"/>
        <w:rPr>
          <w:rFonts w:hint="default"/>
          <w:b w:val="0"/>
          <w:bCs w:val="0"/>
          <w:sz w:val="24"/>
          <w:szCs w:val="22"/>
          <w:lang w:val="en-US"/>
        </w:rPr>
      </w:pPr>
    </w:p>
    <w:sectPr>
      <w:headerReference r:id="rId5" w:type="default"/>
      <w:footerReference r:id="rId6" w:type="default"/>
      <w:pgSz w:w="11906" w:h="16838"/>
      <w:pgMar w:top="1440" w:right="1800" w:bottom="1440" w:left="1800" w:header="720" w:footer="720" w:gutter="0"/>
      <w:pgBorders>
        <w:top w:val="double" w:color="auto" w:sz="4" w:space="1"/>
        <w:left w:val="double" w:color="auto" w:sz="4" w:space="4"/>
        <w:bottom w:val="double" w:color="auto" w:sz="4" w:space="1"/>
        <w:right w:val="double" w:color="auto" w:sz="4" w:space="4"/>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7BCDA">
    <w:pPr>
      <w:pStyle w:val="37"/>
      <w:rPr>
        <w:rFonts w:hint="default"/>
        <w:i/>
        <w:iCs/>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A0BC13">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04A0BC13">
                    <w:pPr>
                      <w:pStyle w:val="37"/>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i/>
        <w:iCs/>
        <w:lang w:val="en-US"/>
      </w:rPr>
      <w:t>Prepared by: Arpon Bose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E4656">
    <w:pPr>
      <w:pStyle w:val="40"/>
      <w:rPr>
        <w:rFonts w:hint="default"/>
        <w:i/>
        <w:iCs/>
        <w:color w:val="767171" w:themeColor="background2" w:themeShade="80"/>
        <w:lang w:val="en-US"/>
      </w:rPr>
    </w:pPr>
    <w:r>
      <w:rPr>
        <w:rFonts w:hint="default"/>
        <w:i/>
        <w:iCs/>
        <w:color w:val="767171" w:themeColor="background2" w:themeShade="80"/>
        <w:lang w:val="en-US"/>
      </w:rPr>
      <w:t>Demonstration report of ElevatorV2.0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9AA36A"/>
    <w:multiLevelType w:val="singleLevel"/>
    <w:tmpl w:val="959AA36A"/>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8F280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8F280A"/>
    <w:rsid w:val="2E4D6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Arial" w:cs="Arial"/>
      <w:sz w:val="24"/>
      <w:szCs w:val="22"/>
      <w:lang w:val="en"/>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431</Words>
  <Characters>2312</Characters>
  <Lines>0</Lines>
  <Paragraphs>0</Paragraphs>
  <TotalTime>41</TotalTime>
  <ScaleCrop>false</ScaleCrop>
  <LinksUpToDate>false</LinksUpToDate>
  <CharactersWithSpaces>2734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2026-04-03T18:49:00Z</dcterms:created>
  <dc:creator>RUET Electra Force</dc:creator>
  <cp:lastModifiedBy>RUET Electra Force</cp:lastModifiedBy>
  <dcterms:modified xsi:type="dcterms:W3CDTF">2026-04-03T19:14:56Z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8246DD8D71CB4EF4B8DC29D0FFE891F4_11</vt:lpwstr>
  </property>
  <property fmtid="{D5CDD505-2E9C-101B-9397-08002B2CF9AE}" pid="4" name="KSOTemplateDocerSaveRecord">
    <vt:lpwstr>eyJoZGlkIjoiZDFlNTU1OGJlNjRiYzYxN2VjNzJhNWY4OTY3YTE2ZDUiLCJ1c2VySWQiOiI4ODEzODc4NjYwNTQzIn0=</vt:lpwstr>
  </property>
</Properties>
</file>